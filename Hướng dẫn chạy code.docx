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1477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HƯỚNG DẪN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Cài ĐẶT</w:t>
      </w: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- </w:t>
      </w:r>
      <w:r>
        <w:rPr>
          <w:rFonts w:hint="default" w:ascii="Times New Roman" w:hAnsi="Times New Roman" w:cs="Times New Roman"/>
          <w:sz w:val="36"/>
          <w:szCs w:val="36"/>
        </w:rPr>
        <w:t>Chạy mã quét ARuco &amp; kết nối MQT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T TRÊN UAV SP_022</w:t>
      </w:r>
      <w:bookmarkStart w:id="0" w:name="_GoBack"/>
      <w:bookmarkEnd w:id="0"/>
    </w:p>
    <w:p w14:paraId="4ADAFD50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 xml:space="preserve">Tài nguyên dự án (theo cấu trúc </w:t>
      </w:r>
      <w:r>
        <w:rPr>
          <w:rFonts w:hint="default"/>
          <w:sz w:val="26"/>
          <w:szCs w:val="26"/>
          <w:lang w:val="en-US"/>
        </w:rPr>
        <w:t>của đội thi</w:t>
      </w:r>
      <w:r>
        <w:rPr>
          <w:rFonts w:hint="default"/>
          <w:sz w:val="26"/>
          <w:szCs w:val="26"/>
        </w:rPr>
        <w:t>):</w:t>
      </w:r>
    </w:p>
    <w:p w14:paraId="4621BB97">
      <w:pPr>
        <w:numPr>
          <w:ilvl w:val="0"/>
          <w:numId w:val="13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Project root: /home/maris/sp022-project</w:t>
      </w:r>
    </w:p>
    <w:p w14:paraId="562985EA">
      <w:pPr>
        <w:numPr>
          <w:ilvl w:val="0"/>
          <w:numId w:val="13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Virtualenv: /home/maris/sp022-project/venv</w:t>
      </w:r>
    </w:p>
    <w:p w14:paraId="1844C5A3">
      <w:pPr>
        <w:numPr>
          <w:ilvl w:val="0"/>
          <w:numId w:val="13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Source code: /home/maris/sp022-project/src (chứa main.py, cv_aruco.py, mqtt_helper.py, config.json)</w:t>
      </w:r>
    </w:p>
    <w:p w14:paraId="4091A370">
      <w:pPr>
        <w:numPr>
          <w:ilvl w:val="0"/>
          <w:numId w:val="13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MQTT topics:</w:t>
      </w:r>
    </w:p>
    <w:p w14:paraId="51945C30">
      <w:pPr>
        <w:numPr>
          <w:ilvl w:val="1"/>
          <w:numId w:val="13"/>
        </w:numPr>
        <w:bidi w:val="0"/>
        <w:ind w:left="84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sp022/aruco</w:t>
      </w:r>
    </w:p>
    <w:p w14:paraId="178DD258">
      <w:pPr>
        <w:numPr>
          <w:ilvl w:val="1"/>
          <w:numId w:val="13"/>
        </w:numPr>
        <w:bidi w:val="0"/>
        <w:ind w:left="84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sp022/log</w:t>
      </w:r>
    </w:p>
    <w:p w14:paraId="2744B436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/>
          <w:sz w:val="26"/>
          <w:szCs w:val="26"/>
        </w:rPr>
        <w:t>Các lệnh mosquitto_sub trên laptop:</w:t>
      </w:r>
      <w:r>
        <w:rPr>
          <w:rFonts w:hint="default"/>
          <w:sz w:val="26"/>
          <w:szCs w:val="26"/>
        </w:rPr>
        <w:br w:type="textWrapping"/>
      </w: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mosquitto_sub -h </w:t>
      </w:r>
      <w:r>
        <w:rPr>
          <w:rFonts w:hint="default" w:ascii="Courier New" w:hAnsi="Courier New" w:cs="Courier New"/>
          <w:b w:val="0"/>
          <w:bCs w:val="0"/>
          <w:sz w:val="26"/>
          <w:szCs w:val="26"/>
        </w:rPr>
        <w:t>[Ip của PI]</w:t>
      </w: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 -p 1883 -t "sp022/aruco" -u "sp022user" -P "sp022"</w:t>
      </w:r>
      <w:r>
        <w:rPr>
          <w:rFonts w:hint="default" w:ascii="Courier New" w:hAnsi="Courier New" w:cs="Courier New"/>
          <w:b/>
          <w:bCs/>
          <w:sz w:val="26"/>
          <w:szCs w:val="26"/>
        </w:rPr>
        <w:br w:type="textWrapping"/>
      </w: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mosquitto_sub -h </w:t>
      </w:r>
      <w:r>
        <w:rPr>
          <w:rFonts w:hint="default" w:ascii="Courier New" w:hAnsi="Courier New" w:cs="Courier New"/>
          <w:b w:val="0"/>
          <w:bCs w:val="0"/>
          <w:sz w:val="26"/>
          <w:szCs w:val="26"/>
        </w:rPr>
        <w:t>[IP_của PI]</w:t>
      </w: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 -t "sp022/log" -u "sp022user" -P "sp022"</w:t>
      </w:r>
    </w:p>
    <w:p w14:paraId="47FD201B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Yêu cầu trước khi bắt đầu (Pi và Laptop)</w:t>
      </w:r>
    </w:p>
    <w:p w14:paraId="427C897D">
      <w:pPr>
        <w:numPr>
          <w:ilvl w:val="0"/>
          <w:numId w:val="14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Raspberry Pi 4, đã cài Raspberry Pi OS (hoặc tương tự).</w:t>
      </w:r>
    </w:p>
    <w:p w14:paraId="0B386536">
      <w:pPr>
        <w:numPr>
          <w:ilvl w:val="0"/>
          <w:numId w:val="14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Thẻ SD có OS, Pi có mạng LAN hoặc Wi-Fi cùng mạng với laptop.</w:t>
      </w:r>
    </w:p>
    <w:p w14:paraId="5DCB0C8F">
      <w:pPr>
        <w:numPr>
          <w:ilvl w:val="0"/>
          <w:numId w:val="14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Python 3.8+ (Pi OS có sẵn).</w:t>
      </w:r>
    </w:p>
    <w:p w14:paraId="2910C45E">
      <w:pPr>
        <w:numPr>
          <w:ilvl w:val="0"/>
          <w:numId w:val="14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Quyền sudo trên Pi.</w:t>
      </w:r>
    </w:p>
    <w:p w14:paraId="48FFF826">
      <w:pPr>
        <w:numPr>
          <w:ilvl w:val="0"/>
          <w:numId w:val="14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Trên laptop: công cụ mosquitto_sub (mosquitto-clients) hoặc Mosquitto cho Windows/WSL.</w:t>
      </w:r>
    </w:p>
    <w:p w14:paraId="717E5EC8">
      <w:pPr>
        <w:numPr>
          <w:ilvl w:val="0"/>
          <w:numId w:val="14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(Nếu dùng Pi camera) picamera2 đã cài cấu hình đúng.</w:t>
      </w:r>
    </w:p>
    <w:p w14:paraId="775A5F9D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Cài đặt phụ thuộc trên Raspberry Pi (một lần)</w:t>
      </w:r>
    </w:p>
    <w:p w14:paraId="444F6CC1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Mở Terminal trên Pi và chạy (nếu chưa có):</w:t>
      </w:r>
    </w:p>
    <w:p w14:paraId="47F16AAE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cập nhật</w:t>
      </w:r>
    </w:p>
    <w:p w14:paraId="4AE66CB6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apt update &amp;&amp; sudo apt upgrade -y</w:t>
      </w:r>
    </w:p>
    <w:p w14:paraId="3947C0FE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75F2E796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cài công cụ cơ bản</w:t>
      </w:r>
    </w:p>
    <w:p w14:paraId="6F9B2E1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apt install -y python3-venv python3-pip git build-essential</w:t>
      </w:r>
    </w:p>
    <w:p w14:paraId="3D5BC7EE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2D4C0DE8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cài mosquitto broker (nếu Pi sẽ là broker)</w:t>
      </w:r>
    </w:p>
    <w:p w14:paraId="70882948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apt install -y mosquitto mosquitto-clients</w:t>
      </w:r>
    </w:p>
    <w:p w14:paraId="6BD175DC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0622C5A8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(nếu dùng camera Pi + picamera2)</w:t>
      </w:r>
    </w:p>
    <w:p w14:paraId="7A90DB29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apt install -y libatlas-base-dev libhdf5-serial-dev libqtgui4 libqt4-test</w:t>
      </w:r>
    </w:p>
    <w:p w14:paraId="07894A4A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Tạo virtualenv (nếu chưa có) và cài requirements:</w:t>
      </w:r>
    </w:p>
    <w:p w14:paraId="61B4175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cd /home/maris/sp022-project</w:t>
      </w:r>
    </w:p>
    <w:p w14:paraId="7B0A1363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python3 -m venv venv</w:t>
      </w:r>
    </w:p>
    <w:p w14:paraId="666014D2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source venv/bin/activate</w:t>
      </w:r>
    </w:p>
    <w:p w14:paraId="7A273F73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6C5AB1D0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tạo requirements minimal (nếu bạn chưa có file)</w:t>
      </w:r>
    </w:p>
    <w:p w14:paraId="48B214D1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cat &gt; requirements.txt &lt;&lt;'EOF'</w:t>
      </w:r>
    </w:p>
    <w:p w14:paraId="7D88B18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numpy</w:t>
      </w:r>
    </w:p>
    <w:p w14:paraId="2188FC31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opencv-contrib-python</w:t>
      </w:r>
    </w:p>
    <w:p w14:paraId="2DD27ECF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paho-mqtt</w:t>
      </w:r>
    </w:p>
    <w:p w14:paraId="098FC4C4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picamera2</w:t>
      </w:r>
    </w:p>
    <w:p w14:paraId="1E878270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pyyaml</w:t>
      </w:r>
    </w:p>
    <w:p w14:paraId="63C563A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EOF</w:t>
      </w:r>
    </w:p>
    <w:p w14:paraId="7656B001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6C0A0C01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pip install --upgrade pip</w:t>
      </w:r>
    </w:p>
    <w:p w14:paraId="4D0DF769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pip install -r requirements.txt</w:t>
      </w:r>
    </w:p>
    <w:p w14:paraId="626381F9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/>
          <w:sz w:val="26"/>
          <w:szCs w:val="26"/>
        </w:rPr>
        <w:t>Lưu ý: opencv-contrib-python chứa module aruco. Nếu cài trên Pi gặp lỗi biên dịch, cân nhắc cài opencv-python + build từ nguồn hoặc dùng wheel phù hợp. Thử pip install opencv-contrib-python==4.5.5.64 nếu bản mới gây lỗi.</w:t>
      </w:r>
    </w:p>
    <w:p w14:paraId="12D894F5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Cấu hình Mosquitto (Pi đóng vai broker)</w:t>
      </w:r>
    </w:p>
    <w:p w14:paraId="4AE4AC5C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Nếu Pi làm broker (broker tại Pi), tạo user/password và bật auth:</w:t>
      </w:r>
    </w:p>
    <w:p w14:paraId="56988DEB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tạo file password</w:t>
      </w:r>
    </w:p>
    <w:p w14:paraId="3967AE89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mosquitto_passwd -c /etc/mosquitto/passwd sp022user</w:t>
      </w:r>
    </w:p>
    <w:p w14:paraId="45497A8A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(nhập mật khẩu: sp022)</w:t>
      </w:r>
    </w:p>
    <w:p w14:paraId="765D0372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1D8C2E7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tạo file cấu hình nhỏ</w:t>
      </w:r>
    </w:p>
    <w:p w14:paraId="7186292F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tee /etc/mosquitto/conf.d/sp022.conf &gt; /dev/null &lt;&lt;'EOF'</w:t>
      </w:r>
    </w:p>
    <w:p w14:paraId="0623629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allow_anonymous false</w:t>
      </w:r>
    </w:p>
    <w:p w14:paraId="0535650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password_file /etc/mosquitto/passwd</w:t>
      </w:r>
    </w:p>
    <w:p w14:paraId="1F534329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listener 1883</w:t>
      </w:r>
    </w:p>
    <w:p w14:paraId="0F8B4313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EOF</w:t>
      </w:r>
    </w:p>
    <w:p w14:paraId="480794BA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7B1F4CB8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restart broker</w:t>
      </w:r>
    </w:p>
    <w:p w14:paraId="41457BA4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systemctl restart mosquitto</w:t>
      </w:r>
    </w:p>
    <w:p w14:paraId="668E25E3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systemctl status mosquitto</w:t>
      </w:r>
    </w:p>
    <w:p w14:paraId="50EF13BB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/>
          <w:sz w:val="26"/>
          <w:szCs w:val="26"/>
        </w:rPr>
        <w:t>Nếu Pi chỉ là client (broker ở laptop hoặc cloud), skip phần này — chỉ cần biết broker IP &amp; credentials.</w:t>
      </w:r>
    </w:p>
    <w:p w14:paraId="12A2FF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Kiểm tra MQTT từ Pi và laptop</w:t>
      </w:r>
    </w:p>
    <w:p w14:paraId="19E5DC77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sz w:val="26"/>
          <w:szCs w:val="26"/>
        </w:rPr>
        <w:t>Từ laptop (subscribe):</w:t>
      </w:r>
    </w:p>
    <w:p w14:paraId="678D7930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mosquitto_sub -h </w:t>
      </w:r>
      <w:r>
        <w:rPr>
          <w:rFonts w:hint="default" w:ascii="Courier New" w:hAnsi="Courier New" w:cs="Courier New"/>
          <w:b w:val="0"/>
          <w:bCs w:val="0"/>
          <w:sz w:val="26"/>
          <w:szCs w:val="26"/>
        </w:rPr>
        <w:t>[IP_of_Pi]</w:t>
      </w: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 -p 1883 -t "sp022/aruco" -u "sp022user" -P "sp022"</w:t>
      </w:r>
    </w:p>
    <w:p w14:paraId="4475F372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Từ Pi (publish test):</w:t>
      </w:r>
    </w:p>
    <w:p w14:paraId="0A460102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#activate venv nếu publish bằng python script; test bằng mosquitto_pub:</w:t>
      </w:r>
    </w:p>
    <w:p w14:paraId="77E910EB">
      <w:pPr>
        <w:bidi w:val="0"/>
        <w:rPr>
          <w:rFonts w:hint="default" w:ascii="Courier New" w:hAnsi="Courier New" w:cs="Courier New"/>
          <w:b/>
          <w:bCs/>
          <w:sz w:val="26"/>
          <w:szCs w:val="26"/>
        </w:rPr>
      </w:pPr>
      <w:r>
        <w:rPr>
          <w:rFonts w:hint="default" w:ascii="Courier New" w:hAnsi="Courier New" w:cs="Courier New"/>
          <w:b/>
          <w:bCs/>
          <w:sz w:val="26"/>
          <w:szCs w:val="26"/>
        </w:rPr>
        <w:t>mosquitto_pub -h localhost -t "sp022/aruco" -m '{"test":"ok"}' -u "sp022user" -P "sp022"</w:t>
      </w:r>
    </w:p>
    <w:p w14:paraId="303C0641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Nếu laptop nhận được message → kết nối MQTT OK.</w:t>
      </w:r>
    </w:p>
    <w:p w14:paraId="43B74016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Chạy chương trình quét ARuco (thủ công)</w:t>
      </w:r>
    </w:p>
    <w:p w14:paraId="002CCA48">
      <w:pPr>
        <w:bidi w:val="0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</w:rPr>
        <w:t>Trong môi trường có GUI (Pi Desktop)</w:t>
      </w:r>
      <w:r>
        <w:rPr>
          <w:rFonts w:hint="default"/>
          <w:b/>
          <w:bCs/>
          <w:sz w:val="26"/>
          <w:szCs w:val="26"/>
          <w:lang w:val="en-US"/>
        </w:rPr>
        <w:t>:</w:t>
      </w:r>
    </w:p>
    <w:p w14:paraId="4A8432A3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Mở Terminal trên Pi.</w:t>
      </w:r>
    </w:p>
    <w:p w14:paraId="1D10EF19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Kích hoạt venv:</w:t>
      </w:r>
    </w:p>
    <w:p w14:paraId="4C6107D9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cd /home/maris/sp022-project</w:t>
      </w:r>
    </w:p>
    <w:p w14:paraId="41A8133B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source venv/bin/activate</w:t>
      </w:r>
    </w:p>
    <w:p w14:paraId="39E0D98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cd src</w:t>
      </w:r>
    </w:p>
    <w:p w14:paraId="2C50DBE3">
      <w:pPr>
        <w:bidi w:val="0"/>
        <w:rPr>
          <w:rFonts w:hint="default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python main.py</w:t>
      </w:r>
    </w:p>
    <w:p w14:paraId="38E972D8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Quan sát cửa sổ camera, log, và kiểm tra laptop mosquitto_sub có nhận dữ liệu.</w:t>
      </w:r>
    </w:p>
    <w:p w14:paraId="41F5FA2C">
      <w:pPr>
        <w:bidi w:val="0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</w:rPr>
        <w:t>Headless (Pi không có màn hình) — dùng PuTTY / SSH</w:t>
      </w:r>
      <w:r>
        <w:rPr>
          <w:rFonts w:hint="default"/>
          <w:b/>
          <w:bCs/>
          <w:sz w:val="26"/>
          <w:szCs w:val="26"/>
          <w:lang w:val="en-US"/>
        </w:rPr>
        <w:t>:</w:t>
      </w:r>
    </w:p>
    <w:p w14:paraId="6087D72F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SSH vào Pi (hostname/IP):</w:t>
      </w:r>
    </w:p>
    <w:p w14:paraId="18972E83">
      <w:pPr>
        <w:bidi w:val="0"/>
        <w:rPr>
          <w:rFonts w:hint="default" w:ascii="Courier New" w:hAnsi="Courier New" w:cs="Courier New"/>
          <w:sz w:val="26"/>
          <w:szCs w:val="26"/>
          <w:lang w:val="en-US"/>
        </w:rPr>
      </w:pPr>
      <w:r>
        <w:rPr>
          <w:rFonts w:hint="default" w:ascii="Courier New" w:hAnsi="Courier New" w:cs="Courier New"/>
          <w:sz w:val="26"/>
          <w:szCs w:val="26"/>
          <w:lang w:val="en-US"/>
        </w:rPr>
        <w:t xml:space="preserve">Hostname: </w:t>
      </w:r>
      <w:r>
        <w:rPr>
          <w:rFonts w:hint="default" w:ascii="Courier New" w:hAnsi="Courier New" w:cs="Courier New"/>
          <w:sz w:val="26"/>
          <w:szCs w:val="26"/>
        </w:rPr>
        <w:t>raspberrypi.local</w:t>
      </w:r>
      <w:r>
        <w:rPr>
          <w:rFonts w:hint="default" w:ascii="Courier New" w:hAnsi="Courier New" w:cs="Courier New"/>
          <w:sz w:val="26"/>
          <w:szCs w:val="26"/>
          <w:lang w:val="en-US"/>
        </w:rPr>
        <w:t>/IP của Pi</w:t>
      </w:r>
    </w:p>
    <w:p w14:paraId="61B5B259">
      <w:pPr>
        <w:bidi w:val="0"/>
        <w:rPr>
          <w:rFonts w:hint="default" w:ascii="Courier New" w:hAnsi="Courier New" w:cs="Courier New"/>
          <w:sz w:val="26"/>
          <w:szCs w:val="26"/>
          <w:lang w:val="en-US"/>
        </w:rPr>
      </w:pPr>
      <w:r>
        <w:rPr>
          <w:rFonts w:hint="default" w:ascii="Courier New" w:hAnsi="Courier New" w:cs="Courier New"/>
          <w:sz w:val="26"/>
          <w:szCs w:val="26"/>
          <w:lang w:val="en-US"/>
        </w:rPr>
        <w:t>User: maris; Password: sp022</w:t>
      </w:r>
    </w:p>
    <w:p w14:paraId="73BBA8CA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Kích hoạt venv và chạy:</w:t>
      </w:r>
    </w:p>
    <w:p w14:paraId="2256B92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cd /home/maris/sp022-project</w:t>
      </w:r>
    </w:p>
    <w:p w14:paraId="037E78D4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source venv/bin/activate</w:t>
      </w:r>
    </w:p>
    <w:p w14:paraId="7D849A98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cd src</w:t>
      </w:r>
    </w:p>
    <w:p w14:paraId="31DEB845">
      <w:pPr>
        <w:bidi w:val="0"/>
        <w:rPr>
          <w:rFonts w:hint="default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python main.py</w:t>
      </w:r>
    </w:p>
    <w:p w14:paraId="671AFD28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# hoặc nohup</w:t>
      </w:r>
    </w:p>
    <w:p w14:paraId="6F0EBFEA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/>
          <w:sz w:val="26"/>
          <w:szCs w:val="26"/>
        </w:rPr>
        <w:t>nohup /home/maris/sp022-project/venv/bin/python /home/maris/sp022-project/src/main.py &gt; /home/maris/sp022-project/logs/out.log 2&gt;&amp;1 &amp;</w:t>
      </w:r>
    </w:p>
    <w:p w14:paraId="17EFF80A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 Thiết lập Auto-start (systemd) — chạy khi cấp nguồn</w:t>
      </w:r>
    </w:p>
    <w:p w14:paraId="0E017256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Tạo thư mục logs nếu chưa có:</w:t>
      </w:r>
    </w:p>
    <w:p w14:paraId="7C9C80A8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mkdir -p /home/maris/sp022-project/logs</w:t>
      </w:r>
    </w:p>
    <w:p w14:paraId="382AAA54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chown -R maris:maris /home/maris/sp022-project</w:t>
      </w:r>
    </w:p>
    <w:p w14:paraId="24ADA252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Tạo unit file /etc/systemd/system/sp022.service:</w:t>
      </w:r>
    </w:p>
    <w:p w14:paraId="66D0214D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[Unit]</w:t>
      </w:r>
    </w:p>
    <w:p w14:paraId="682D8C31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Description=SP022 ARuco Service</w:t>
      </w:r>
    </w:p>
    <w:p w14:paraId="334762C8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After=network-online.target</w:t>
      </w:r>
    </w:p>
    <w:p w14:paraId="50836D8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Wants=network-online.target</w:t>
      </w:r>
    </w:p>
    <w:p w14:paraId="76D50A21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436D6AD6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[Service]</w:t>
      </w:r>
    </w:p>
    <w:p w14:paraId="2040308C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User=maris</w:t>
      </w:r>
    </w:p>
    <w:p w14:paraId="149E22FC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WorkingDirectory=/home/maris/sp022-project/src</w:t>
      </w:r>
    </w:p>
    <w:p w14:paraId="62D4FEB0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ExecStart=/home/maris/sp022-project/venv/bin/python /home/maris/sp022-project/src/main.py</w:t>
      </w:r>
    </w:p>
    <w:p w14:paraId="6A7F8C4A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Restart=always</w:t>
      </w:r>
    </w:p>
    <w:p w14:paraId="3D7F5C20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RestartSec=5</w:t>
      </w:r>
    </w:p>
    <w:p w14:paraId="45681316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StandardOutput=append:/home/maris/sp022-project/logs/out.log</w:t>
      </w:r>
    </w:p>
    <w:p w14:paraId="536100C4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StandardError=append:/home/maris/sp022-project/logs/error.log</w:t>
      </w:r>
    </w:p>
    <w:p w14:paraId="38F02235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293FA78B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[Install]</w:t>
      </w:r>
    </w:p>
    <w:p w14:paraId="501C00D4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WantedBy=multi-user.target</w:t>
      </w:r>
    </w:p>
    <w:p w14:paraId="13A5E0E0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Kích hoạt service:</w:t>
      </w:r>
    </w:p>
    <w:p w14:paraId="50806D01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systemctl daemon-reload</w:t>
      </w:r>
    </w:p>
    <w:p w14:paraId="1F3D2C9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systemctl enable sp022.service</w:t>
      </w:r>
    </w:p>
    <w:p w14:paraId="3253F726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systemctl start sp022.service</w:t>
      </w:r>
    </w:p>
    <w:p w14:paraId="381CFCC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systemctl status sp022.service</w:t>
      </w:r>
    </w:p>
    <w:p w14:paraId="56C9BD4A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logs:</w:t>
      </w:r>
    </w:p>
    <w:p w14:paraId="34D6F32C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tail -n 200 /home/maris/sp022-project/logs/out.log</w:t>
      </w:r>
    </w:p>
    <w:p w14:paraId="2BD4E4FB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tail -n 200 /home/maris/sp022-project/logs/error.log</w:t>
      </w:r>
    </w:p>
    <w:p w14:paraId="10AA067A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7. Laptop: cài mosquitto clients (Windows / Linux / macOS)</w:t>
      </w:r>
    </w:p>
    <w:p w14:paraId="7520155A">
      <w:pPr>
        <w:bidi w:val="0"/>
        <w:rPr>
          <w:rFonts w:hint="default"/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Ubuntu/Debian:</w:t>
      </w:r>
    </w:p>
    <w:p w14:paraId="13E99251">
      <w:pPr>
        <w:bidi w:val="0"/>
        <w:ind w:firstLine="720" w:firstLineChars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apt install -y mosquitto-clients</w:t>
      </w:r>
    </w:p>
    <w:p w14:paraId="14E8F540">
      <w:pPr>
        <w:bidi w:val="0"/>
        <w:rPr>
          <w:rFonts w:hint="default"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Windows:</w:t>
      </w:r>
    </w:p>
    <w:p w14:paraId="147BC8EE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Cài Mosquitto for Windows từ trang chính (binaries) hoặc dùng WSL/Chocolatey.</w:t>
      </w:r>
    </w:p>
    <w:p w14:paraId="133BCF17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Sau cài đặt, mosquitto_sub có thể nằm trong folder cài mosquitto; thêm vào PATH hoặc dùng WSL.</w:t>
      </w:r>
    </w:p>
    <w:p w14:paraId="7650E0C6">
      <w:pPr>
        <w:bidi w:val="0"/>
        <w:rPr>
          <w:rFonts w:hint="default"/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macOS (Homebrew):</w:t>
      </w:r>
    </w:p>
    <w:p w14:paraId="1F341673">
      <w:pPr>
        <w:bidi w:val="0"/>
        <w:ind w:firstLine="720" w:firstLineChars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brew install mosquitto</w:t>
      </w:r>
    </w:p>
    <w:p w14:paraId="6E1147CC">
      <w:pPr>
        <w:bidi w:val="0"/>
        <w:ind w:firstLine="720" w:firstLineChars="0"/>
        <w:rPr>
          <w:rFonts w:hint="default" w:ascii="Courier New" w:hAnsi="Courier New" w:cs="Courier New"/>
          <w:sz w:val="26"/>
          <w:szCs w:val="26"/>
        </w:rPr>
      </w:pPr>
    </w:p>
    <w:p w14:paraId="51CA25AC">
      <w:pPr>
        <w:bidi w:val="0"/>
        <w:rPr>
          <w:rFonts w:hint="default"/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Dùng hai lệnh đã cho để subscribe (chú ý thay IP):</w:t>
      </w:r>
    </w:p>
    <w:p w14:paraId="55A6FF2D">
      <w:pPr>
        <w:bidi w:val="0"/>
        <w:rPr>
          <w:rFonts w:hint="default" w:ascii="Courier New" w:hAnsi="Courier New" w:cs="Courier New"/>
          <w:b/>
          <w:bCs/>
          <w:sz w:val="26"/>
          <w:szCs w:val="26"/>
        </w:rPr>
      </w:pP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mosquitto_sub -h </w:t>
      </w:r>
      <w:r>
        <w:rPr>
          <w:rFonts w:hint="default" w:ascii="Courier New" w:hAnsi="Courier New" w:cs="Courier New"/>
          <w:b w:val="0"/>
          <w:bCs w:val="0"/>
          <w:sz w:val="26"/>
          <w:szCs w:val="26"/>
        </w:rPr>
        <w:t>[Ip của PI]</w:t>
      </w: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 -p 1883 -t "sp022/aruco" -u "sp022user" -P "sp022"</w:t>
      </w:r>
    </w:p>
    <w:p w14:paraId="23FE1855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mosquitto_sub -h </w:t>
      </w:r>
      <w:r>
        <w:rPr>
          <w:rFonts w:hint="default" w:ascii="Courier New" w:hAnsi="Courier New" w:cs="Courier New"/>
          <w:b w:val="0"/>
          <w:bCs w:val="0"/>
          <w:sz w:val="26"/>
          <w:szCs w:val="26"/>
        </w:rPr>
        <w:t>[IP_của PI]</w:t>
      </w:r>
      <w:r>
        <w:rPr>
          <w:rFonts w:hint="default" w:ascii="Courier New" w:hAnsi="Courier New" w:cs="Courier New"/>
          <w:b/>
          <w:bCs/>
          <w:sz w:val="26"/>
          <w:szCs w:val="26"/>
        </w:rPr>
        <w:t xml:space="preserve"> -t "sp022/log" -u "sp022user" -P "sp022"</w:t>
      </w:r>
    </w:p>
    <w:p w14:paraId="6463C3D8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8. Kiểm tra mạng &amp; tìm IP Pi (khi headless)</w:t>
      </w:r>
    </w:p>
    <w:p w14:paraId="6FD0F85C">
      <w:pPr>
        <w:bidi w:val="0"/>
        <w:rPr>
          <w:rFonts w:hint="default"/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Trên Pi:</w:t>
      </w:r>
    </w:p>
    <w:p w14:paraId="00E7A620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hostname -I</w:t>
      </w:r>
    </w:p>
    <w:p w14:paraId="4E69BF08">
      <w:pPr>
        <w:bidi w:val="0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Dùng Putty để lấy IP (sau khi đã kết nối được với Pi - Bước 5)</w:t>
      </w:r>
    </w:p>
    <w:p w14:paraId="521F7691">
      <w:pPr>
        <w:bidi w:val="0"/>
        <w:rPr>
          <w:rFonts w:hint="default"/>
          <w:sz w:val="26"/>
          <w:szCs w:val="26"/>
          <w:lang w:val="en-US"/>
        </w:rPr>
      </w:pPr>
      <w:r>
        <w:rPr>
          <w:rFonts w:hint="default" w:ascii="Courier New" w:hAnsi="Courier New" w:cs="Courier New"/>
          <w:sz w:val="26"/>
          <w:szCs w:val="26"/>
          <w:lang w:val="en-US"/>
        </w:rPr>
        <w:t>ifconfig</w:t>
      </w:r>
    </w:p>
    <w:p w14:paraId="089E7444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Lấy IP của Pi trong mạng ở dòng IPv4</w:t>
      </w:r>
    </w:p>
    <w:p w14:paraId="20C2F3DE">
      <w:pPr>
        <w:bidi w:val="0"/>
        <w:rPr>
          <w:rFonts w:hint="default"/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Từ laptop, dò trong mạng:</w:t>
      </w:r>
    </w:p>
    <w:p w14:paraId="7F7814BF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arp -a</w:t>
      </w:r>
    </w:p>
    <w:p w14:paraId="6312D6D6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hoặc</w:t>
      </w:r>
    </w:p>
    <w:p w14:paraId="6683791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nmap -sP 192.168.1.0/24   # thay subnet cho phù hợp</w:t>
      </w:r>
    </w:p>
    <w:p w14:paraId="54FC10D3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Nếu dùng raspberrypi.local mà máy Windows không resolve, cài Bonjour (Apple) hoặc dùng WSL.</w:t>
      </w:r>
    </w:p>
    <w:p w14:paraId="3064C9E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9. Các lỗi thường gặp &amp; cách khắc phục</w:t>
      </w:r>
    </w:p>
    <w:p w14:paraId="613D48E9">
      <w:pPr>
        <w:pStyle w:val="5"/>
        <w:numPr>
          <w:numId w:val="0"/>
        </w:numPr>
        <w:bidi w:val="0"/>
        <w:ind w:left="115" w:left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“Permission denied” SSH</w:t>
      </w:r>
    </w:p>
    <w:p w14:paraId="024A9CF0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PasswordAuthentication yes trong /etc/ssh/sshd_config.</w:t>
      </w:r>
    </w:p>
    <w:p w14:paraId="11494434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user shell: grep ^maris: /etc/passwd phải có /bin/bash.</w:t>
      </w:r>
    </w:p>
    <w:p w14:paraId="140C3CEE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Unlock account: sudo passwd -u maris và đặt mật khẩu bằng sudo passwd maris.</w:t>
      </w:r>
    </w:p>
    <w:p w14:paraId="52236554">
      <w:pPr>
        <w:pStyle w:val="5"/>
        <w:numPr>
          <w:numId w:val="0"/>
        </w:numPr>
        <w:bidi w:val="0"/>
        <w:ind w:left="115" w:left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Không nhận MQT</w:t>
      </w:r>
      <w:r>
        <w:rPr>
          <w:rFonts w:hint="default"/>
          <w:sz w:val="26"/>
          <w:szCs w:val="26"/>
          <w:lang w:val="en-US"/>
        </w:rPr>
        <w:t>T</w:t>
      </w:r>
      <w:r>
        <w:rPr>
          <w:rFonts w:hint="default"/>
          <w:sz w:val="26"/>
          <w:szCs w:val="26"/>
        </w:rPr>
        <w:t xml:space="preserve"> message</w:t>
      </w:r>
    </w:p>
    <w:p w14:paraId="1DA72624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broker có chạy: sudo systemctl status mosquitto.</w:t>
      </w:r>
    </w:p>
    <w:p w14:paraId="2B75D29B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mosquitto port 1883 đang lắng nghe: sudo ss -tulpn | grep 1883.</w:t>
      </w:r>
    </w:p>
    <w:p w14:paraId="3E1E1A9C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firewall: sudo ufw status (mở 1883 nếu cần: sudo ufw allow 1883).</w:t>
      </w:r>
    </w:p>
    <w:p w14:paraId="5570F6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Script crash ngay khi systemd start</w:t>
      </w:r>
    </w:p>
    <w:p w14:paraId="25EAADC9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Xem lỗi: journalctl -u sp022.service -b --no-pager và /home/maris/sp022-project/logs/error.log.</w:t>
      </w:r>
    </w:p>
    <w:p w14:paraId="50E79172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quyền: file .py phải có quyền đọc bởi user maris.</w:t>
      </w:r>
    </w:p>
    <w:p w14:paraId="303D4141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Kiểm tra đường dẫn venv: ExecStart phải trỏ đến chính xác /home/maris/sp022-project/venv/bin/python.</w:t>
      </w:r>
    </w:p>
    <w:p w14:paraId="72EACA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OpenCV / camera lỗi (đặc biệt headless)</w:t>
      </w:r>
    </w:p>
    <w:p w14:paraId="6420DF3F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Nếu chạy headless và code cố mở cửa sổ GUI, service sẽ crash. Trong headless, code nên có chế độ --headless hoặc tắt hiển thị cv2.imshow; lưu frame thay vì show.</w:t>
      </w:r>
    </w:p>
    <w:p w14:paraId="7476DD7D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Nếu dùng picamera2, đảm bảo user maris có quyền truy cập camera (thuộc nhóm video nếu cần).</w:t>
      </w:r>
    </w:p>
    <w:p w14:paraId="643C7D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thể cài </w:t>
      </w:r>
      <w:r>
        <w:rPr>
          <w:rStyle w:val="44"/>
          <w:rFonts w:hint="default" w:ascii="Times New Roman" w:hAnsi="Times New Roman" w:cs="Times New Roman"/>
          <w:sz w:val="26"/>
          <w:szCs w:val="26"/>
        </w:rPr>
        <w:t>opencv-contrib-python</w:t>
      </w:r>
      <w:r>
        <w:rPr>
          <w:rFonts w:hint="default" w:ascii="Times New Roman" w:hAnsi="Times New Roman" w:cs="Times New Roman"/>
          <w:sz w:val="26"/>
          <w:szCs w:val="26"/>
        </w:rPr>
        <w:t xml:space="preserve"> trên Pi</w:t>
      </w:r>
    </w:p>
    <w:p w14:paraId="318039FA">
      <w:pPr>
        <w:numPr>
          <w:ilvl w:val="0"/>
          <w:numId w:val="14"/>
        </w:numPr>
        <w:bidi w:val="0"/>
        <w:ind w:left="42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</w:rPr>
        <w:t>Dùng wheel phù hợp hoặc build OpenCV từ nguồn (nhiều thời gian). Thử dùng pip install opencv-python + opencv contrib modules cài tay nếu cần</w:t>
      </w:r>
      <w:r>
        <w:rPr>
          <w:rFonts w:hint="default"/>
          <w:sz w:val="26"/>
          <w:szCs w:val="26"/>
          <w:lang w:val="en-US"/>
        </w:rPr>
        <w:t>.</w:t>
      </w:r>
    </w:p>
    <w:p w14:paraId="63C925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10. Test end-to-end checklist (một dòng logic)</w:t>
      </w:r>
    </w:p>
    <w:p w14:paraId="251D934B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Trên Pi: systemctl status mosquitto → active.</w:t>
      </w:r>
    </w:p>
    <w:p w14:paraId="552E39B6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Pi: source venv/bin/activate → python src/main.py → confirm không crash.</w:t>
      </w:r>
    </w:p>
    <w:p w14:paraId="7628880D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Laptop: mở mosquitto_sub với 2 lệnh topics → thấy messages.</w:t>
      </w:r>
    </w:p>
    <w:p w14:paraId="7EE9378A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Dừng main.py, bật systemd service → systemctl enable/start sp022 → systemctl status sp022.</w:t>
      </w:r>
    </w:p>
    <w:p w14:paraId="3C6A08AE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Reboot Pi → kiểm tra systemctl status sp022 và nhận message trên laptop.</w:t>
      </w:r>
    </w:p>
    <w:p w14:paraId="19B181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11. Lưu ý bảo mật</w:t>
      </w:r>
    </w:p>
    <w:p w14:paraId="4DE51FEE">
      <w:pPr>
        <w:numPr>
          <w:ilvl w:val="0"/>
          <w:numId w:val="16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Đừng để allow_anonymous true trên broker trong mạng công cộng.</w:t>
      </w:r>
    </w:p>
    <w:p w14:paraId="607232F0">
      <w:pPr>
        <w:numPr>
          <w:ilvl w:val="0"/>
          <w:numId w:val="16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Dùng password mạnh, hoặc certificate TLS cho Mosquitto nếu mở ra Internet</w:t>
      </w:r>
      <w:r>
        <w:rPr>
          <w:rFonts w:hint="default"/>
          <w:sz w:val="26"/>
          <w:szCs w:val="26"/>
          <w:lang w:val="en-US"/>
        </w:rPr>
        <w:t>.</w:t>
      </w:r>
    </w:p>
    <w:p w14:paraId="3902FDBA">
      <w:pPr>
        <w:numPr>
          <w:ilvl w:val="0"/>
          <w:numId w:val="16"/>
        </w:numPr>
        <w:bidi w:val="0"/>
        <w:ind w:left="420" w:leftChars="0" w:hanging="420" w:firstLineChars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Đặt file logs có quyền phù hợp: chmod 640 logs/* nếu chứa thông tin nhạy cảm.</w:t>
      </w:r>
    </w:p>
    <w:p w14:paraId="5FEB40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12. Một vài lệnh hữu ích tóm tắt</w:t>
      </w:r>
    </w:p>
    <w:p w14:paraId="46D2CCD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activate env</w:t>
      </w:r>
    </w:p>
    <w:p w14:paraId="72D0F1A5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cd /home/maris/sp022-project</w:t>
      </w:r>
    </w:p>
    <w:p w14:paraId="137FBA5D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source venv/bin/activate</w:t>
      </w:r>
    </w:p>
    <w:p w14:paraId="78AD0252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4ED94F13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run manually</w:t>
      </w:r>
    </w:p>
    <w:p w14:paraId="1E1E9F8A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python /home/maris/sp022-project/src/main.py</w:t>
      </w:r>
    </w:p>
    <w:p w14:paraId="6B1572A5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3B2C5407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check systemd</w:t>
      </w:r>
    </w:p>
    <w:p w14:paraId="7EDDAA03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systemctl status sp022.service</w:t>
      </w:r>
    </w:p>
    <w:p w14:paraId="61F2B20E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sudo journalctl -u sp022.service -f</w:t>
      </w:r>
    </w:p>
    <w:p w14:paraId="7202F017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73596480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mqtt test publish (from laptop or Pi)</w:t>
      </w:r>
    </w:p>
    <w:p w14:paraId="193B270C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mosquitto_pub -h [IP] -t "sp022/aruco" -m '{"id":1}' -u sp022user -P sp022</w:t>
      </w:r>
    </w:p>
    <w:p w14:paraId="29BF5BB4">
      <w:pPr>
        <w:bidi w:val="0"/>
        <w:rPr>
          <w:rFonts w:hint="default" w:ascii="Courier New" w:hAnsi="Courier New" w:cs="Courier New"/>
          <w:sz w:val="26"/>
          <w:szCs w:val="26"/>
        </w:rPr>
      </w:pPr>
    </w:p>
    <w:p w14:paraId="77DBC4CE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# tail logs</w:t>
      </w:r>
    </w:p>
    <w:p w14:paraId="007A9211">
      <w:pPr>
        <w:bidi w:val="0"/>
        <w:rPr>
          <w:rFonts w:hint="default" w:ascii="Courier New" w:hAnsi="Courier New" w:cs="Courier New"/>
          <w:sz w:val="26"/>
          <w:szCs w:val="26"/>
        </w:rPr>
      </w:pPr>
      <w:r>
        <w:rPr>
          <w:rFonts w:hint="default" w:ascii="Courier New" w:hAnsi="Courier New" w:cs="Courier New"/>
          <w:sz w:val="26"/>
          <w:szCs w:val="26"/>
        </w:rPr>
        <w:t>tail -f /home/maris/sp022-project/logs/out.log</w:t>
      </w:r>
    </w:p>
    <w:p w14:paraId="199EBEF1">
      <w:pPr>
        <w:bidi w:val="0"/>
        <w:rPr>
          <w:rFonts w:hint="default" w:ascii="Courier New" w:hAnsi="Courier New" w:cs="Courier New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F90DA"/>
    <w:multiLevelType w:val="multilevel"/>
    <w:tmpl w:val="882F90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9" w:leftChars="0" w:hanging="69" w:firstLineChars="0"/>
      </w:pPr>
      <w:rPr>
        <w:rFonts w:hint="default"/>
      </w:rPr>
    </w:lvl>
    <w:lvl w:ilvl="1" w:tentative="0">
      <w:start w:val="1"/>
      <w:numFmt w:val="decimal"/>
      <w:pStyle w:val="5"/>
      <w:lvlText w:val="%1.%2."/>
      <w:lvlJc w:val="left"/>
      <w:pPr>
        <w:tabs>
          <w:tab w:val="left" w:pos="115"/>
        </w:tabs>
        <w:ind w:left="115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573" w:leftChars="0" w:firstLine="227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">
    <w:nsid w:val="E99316BD"/>
    <w:multiLevelType w:val="singleLevel"/>
    <w:tmpl w:val="E99316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5A32766F"/>
    <w:multiLevelType w:val="multilevel"/>
    <w:tmpl w:val="5A32766F"/>
    <w:lvl w:ilvl="0" w:tentative="0">
      <w:start w:val="1"/>
      <w:numFmt w:val="decimal"/>
      <w:pStyle w:val="4"/>
      <w:lvlText w:val="%1."/>
      <w:lvlJc w:val="left"/>
      <w:pPr>
        <w:tabs>
          <w:tab w:val="left" w:pos="115"/>
        </w:tabs>
        <w:ind w:left="115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288" w:leftChars="0" w:firstLine="0" w:firstLineChars="0"/>
      </w:pPr>
      <w:rPr>
        <w:rFonts w:hint="default"/>
      </w:rPr>
    </w:lvl>
    <w:lvl w:ilvl="2" w:tentative="0">
      <w:start w:val="1"/>
      <w:numFmt w:val="decimal"/>
      <w:pStyle w:val="6"/>
      <w:lvlText w:val="%1.%2.%3."/>
      <w:lvlJc w:val="left"/>
      <w:pPr>
        <w:tabs>
          <w:tab w:val="left" w:pos="115"/>
        </w:tabs>
        <w:ind w:left="115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3">
    <w:nsid w:val="66805C2A"/>
    <w:multiLevelType w:val="singleLevel"/>
    <w:tmpl w:val="66805C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6E9D32BA"/>
    <w:multiLevelType w:val="multilevel"/>
    <w:tmpl w:val="6E9D32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  <w:lvl w:ilvl="1" w:tentative="0">
      <w:start w:val="1"/>
      <w:numFmt w:val="bullet"/>
      <w:lvlText w:val="○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 Narrow" w:hAnsi="Arial Narrow" w:cs="Arial Narrow"/>
        <w:sz w:val="20"/>
        <w:szCs w:val="20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7EE8C51A"/>
    <w:multiLevelType w:val="singleLevel"/>
    <w:tmpl w:val="7EE8C5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10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4"/>
  </w:num>
  <w:num w:numId="14">
    <w:abstractNumId w:val="15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D201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46579E"/>
    <w:rsid w:val="05F900BD"/>
    <w:rsid w:val="09650578"/>
    <w:rsid w:val="0AE03CB8"/>
    <w:rsid w:val="0C8618EA"/>
    <w:rsid w:val="0E287DAA"/>
    <w:rsid w:val="17701D73"/>
    <w:rsid w:val="18720C6D"/>
    <w:rsid w:val="1ADA1A47"/>
    <w:rsid w:val="1D6E5879"/>
    <w:rsid w:val="1DD013AD"/>
    <w:rsid w:val="1E3223C2"/>
    <w:rsid w:val="22A15BAF"/>
    <w:rsid w:val="23B03F85"/>
    <w:rsid w:val="242B2074"/>
    <w:rsid w:val="25584B37"/>
    <w:rsid w:val="2B2B72EB"/>
    <w:rsid w:val="2B5D201A"/>
    <w:rsid w:val="2F6E0DA7"/>
    <w:rsid w:val="31C4636F"/>
    <w:rsid w:val="32523B82"/>
    <w:rsid w:val="381A1F82"/>
    <w:rsid w:val="38294187"/>
    <w:rsid w:val="386B3D43"/>
    <w:rsid w:val="3939654A"/>
    <w:rsid w:val="40E411B8"/>
    <w:rsid w:val="478509AE"/>
    <w:rsid w:val="47AF7EB4"/>
    <w:rsid w:val="4AED6798"/>
    <w:rsid w:val="4B3949FA"/>
    <w:rsid w:val="4DE41D3A"/>
    <w:rsid w:val="4FB90B70"/>
    <w:rsid w:val="52427C1C"/>
    <w:rsid w:val="548173AF"/>
    <w:rsid w:val="55892604"/>
    <w:rsid w:val="5A954BAB"/>
    <w:rsid w:val="5AC200E3"/>
    <w:rsid w:val="5EAE7BE4"/>
    <w:rsid w:val="60085DDA"/>
    <w:rsid w:val="605839F3"/>
    <w:rsid w:val="63D42C55"/>
    <w:rsid w:val="651F126F"/>
    <w:rsid w:val="6AB13F1D"/>
    <w:rsid w:val="6BF3797D"/>
    <w:rsid w:val="73851646"/>
    <w:rsid w:val="77D44FB1"/>
    <w:rsid w:val="78CD0C55"/>
    <w:rsid w:val="79282813"/>
    <w:rsid w:val="7A693924"/>
    <w:rsid w:val="7B33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ap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122"/>
        <w:tab w:val="clear" w:pos="115"/>
      </w:tabs>
      <w:spacing w:before="200" w:after="200" w:line="300" w:lineRule="auto"/>
      <w:ind w:left="115" w:firstLine="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tabs>
        <w:tab w:val="left" w:pos="122"/>
        <w:tab w:val="clear" w:pos="115"/>
      </w:tabs>
      <w:spacing w:before="200" w:after="200" w:line="300" w:lineRule="auto"/>
      <w:ind w:left="115" w:firstLine="115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6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4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6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8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9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10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2025-11-10T05:51:00Z</dcterms:created>
  <dc:creator>12-1_34 Võ Thị Bích Tuyền</dc:creator>
  <cp:lastModifiedBy>12-1_34 Võ Thị Bích Tuyền</cp:lastModifiedBy>
  <dcterms:modified xsi:type="dcterms:W3CDTF">2025-11-10T07:23:33Z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67BBB4C240A74EB2ADC1D1B8ACEEA4A6_11</vt:lpwstr>
  </property>
</Properties>
</file>